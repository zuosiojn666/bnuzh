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2CD0F">
      <w:pPr>
        <w:spacing w:after="200"/>
      </w:pPr>
      <w:r>
        <w:rPr>
          <w:rFonts w:ascii="微软雅黑" w:hAnsi="微软雅黑" w:eastAsia="微软雅黑"/>
          <w:b/>
          <w:color w:val="2E74B5"/>
          <w:sz w:val="40"/>
        </w:rPr>
        <w:t>Speaking Topics 中文对应表</w:t>
      </w:r>
    </w:p>
    <w:p w14:paraId="76A2241C">
      <w:pPr>
        <w:spacing w:after="160"/>
      </w:pPr>
      <w:r>
        <w:rPr>
          <w:rFonts w:ascii="微软雅黑" w:hAnsi="微软雅黑" w:eastAsia="微软雅黑"/>
          <w:color w:val="555555"/>
          <w:sz w:val="21"/>
        </w:rPr>
        <w:t>说明：</w:t>
      </w:r>
    </w:p>
    <w:tbl>
      <w:tblPr>
        <w:tblStyle w:val="33"/>
        <w:tblW w:w="1368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300"/>
        <w:gridCol w:w="7480"/>
      </w:tblGrid>
      <w:tr w14:paraId="228A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67B5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英文 Topic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443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对应中文题目</w:t>
            </w:r>
          </w:p>
        </w:tc>
        <w:tc>
          <w:tcPr>
            <w:tcW w:w="7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75E8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课本背后习题（翻译成中文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）</w:t>
            </w:r>
          </w:p>
        </w:tc>
      </w:tr>
      <w:tr w14:paraId="5704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CB6E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Animals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52A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喜欢野生动物；最喜欢的动物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4DB3">
            <w:pPr>
              <w:spacing w:after="0"/>
            </w:pPr>
          </w:p>
        </w:tc>
      </w:tr>
      <w:tr w14:paraId="0083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586B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Books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CD4F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书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957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描述一本你喜欢读的、因为它让你思考很多的书。</w:t>
            </w:r>
          </w:p>
          <w:p w14:paraId="7DA8BA36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你应该说：</w:t>
            </w:r>
          </w:p>
          <w:p w14:paraId="7383AE2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这本书是什么</w:t>
            </w:r>
          </w:p>
          <w:p w14:paraId="2A5FC67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你为什么决定读它</w:t>
            </w:r>
          </w:p>
          <w:p w14:paraId="7F98F71E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读这本书让你思考了什么</w:t>
            </w:r>
          </w:p>
          <w:p w14:paraId="286EA4F4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并解释你为什么喜欢读这本书。</w:t>
            </w:r>
          </w:p>
        </w:tc>
      </w:tr>
      <w:tr w14:paraId="14AF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514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Family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1ED4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最喜欢的家庭成员；和长辈的相处经历；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E59F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描述一个你童年时记得的你家人的朋友。</w:t>
            </w:r>
          </w:p>
          <w:p w14:paraId="54259BE4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你应该说：</w:t>
            </w:r>
          </w:p>
          <w:p w14:paraId="4C5012B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这个人是谁</w:t>
            </w:r>
          </w:p>
          <w:p w14:paraId="7795EE40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你的家人是怎么认识这个人的</w:t>
            </w:r>
          </w:p>
          <w:p w14:paraId="2821575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这个人多久来你家一次</w:t>
            </w:r>
          </w:p>
          <w:p w14:paraId="0EBE81A1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并解释你为什么记得这个人。</w:t>
            </w:r>
          </w:p>
          <w:p w14:paraId="7A3149FC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有些人认为家庭成员对年轻人的影响最重要。另一些人认为朋友的影响最重要。你同意哪一种？解释原因。</w:t>
            </w:r>
          </w:p>
        </w:tc>
      </w:tr>
      <w:tr w14:paraId="3E62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02F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Environment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7F6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环保环境问题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9F27">
            <w:pPr>
              <w:spacing w:after="0"/>
            </w:pPr>
          </w:p>
        </w:tc>
      </w:tr>
      <w:tr w14:paraId="741D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C128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Business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0A87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学校开展的smallbusiness；开店；近些成功的项目（认为最难的部分）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6C41">
            <w:pPr>
              <w:spacing w:after="0"/>
            </w:pPr>
          </w:p>
        </w:tc>
      </w:tr>
      <w:tr w14:paraId="69C2A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0C44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TV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D48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纪录片；电影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4C17">
            <w:pPr>
              <w:spacing w:after="0"/>
            </w:pPr>
          </w:p>
        </w:tc>
      </w:tr>
      <w:tr w14:paraId="3644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7D2B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Languages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6077">
            <w:pPr>
              <w:spacing w:after="0" w:line="300" w:lineRule="auto"/>
              <w:jc w:val="left"/>
            </w:pP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4D7E">
            <w:pPr>
              <w:spacing w:after="0"/>
            </w:pPr>
          </w:p>
        </w:tc>
      </w:tr>
      <w:tr w14:paraId="2214A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3757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Electronics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6A31">
            <w:pPr>
              <w:spacing w:after="0" w:line="30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家中常用电器</w:t>
            </w:r>
            <w:r>
              <w:rPr>
                <w:rFonts w:hint="eastAsia" w:ascii="微软雅黑" w:hAnsi="微软雅黑"/>
                <w:b w:val="0"/>
                <w:sz w:val="20"/>
                <w:lang w:val="en-US" w:eastAsia="zh-CN"/>
              </w:rPr>
              <w:t>,除了手机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392F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描述一件你觉得有用的电子设备。</w:t>
            </w:r>
          </w:p>
          <w:p w14:paraId="6CAA482C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你应该说：</w:t>
            </w:r>
          </w:p>
          <w:p w14:paraId="1016404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它是什么</w:t>
            </w:r>
          </w:p>
          <w:p w14:paraId="06B12D4C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你是怎么学会使用它的</w:t>
            </w:r>
          </w:p>
          <w:p w14:paraId="5670B520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你拥有它多久了</w:t>
            </w:r>
          </w:p>
          <w:p w14:paraId="31CFD89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并解释你为什么觉得这件电子设备有用。</w:t>
            </w:r>
          </w:p>
        </w:tc>
      </w:tr>
      <w:tr w14:paraId="0C20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BF6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People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B214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一个聪明的人；名人；中国喜剧演员；老师；科学家；聪明的人；最喜欢的老师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745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描述一位你国家很受欢迎的电影演员。</w:t>
            </w:r>
          </w:p>
          <w:p w14:paraId="0EDA15EB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你应该说：</w:t>
            </w:r>
          </w:p>
          <w:p w14:paraId="3A9CA8F8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这位演员是谁</w:t>
            </w:r>
          </w:p>
          <w:p w14:paraId="31CD542B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他/她演什么类型的电影</w:t>
            </w:r>
          </w:p>
          <w:p w14:paraId="60AB2600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你对这位演员的生活了解什么</w:t>
            </w:r>
          </w:p>
          <w:p w14:paraId="3AAB1D69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并解释为什么这位演员如此受欢迎。</w:t>
            </w:r>
          </w:p>
        </w:tc>
      </w:tr>
      <w:tr w14:paraId="69B3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7A1F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Festivals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A38C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传统节日；节日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A687">
            <w:pPr>
              <w:spacing w:after="0"/>
            </w:pPr>
          </w:p>
        </w:tc>
      </w:tr>
      <w:tr w14:paraId="22710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7087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Job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A76B">
            <w:pPr>
              <w:spacing w:after="0" w:line="300" w:lineRule="auto"/>
              <w:jc w:val="left"/>
            </w:pP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7948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工作中的沟通技巧</w:t>
            </w:r>
          </w:p>
          <w:p w14:paraId="6FCEAF5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示例问题：</w:t>
            </w:r>
          </w:p>
          <w:p w14:paraId="3D19DC5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和同事参加会议时，哪些沟通技巧最重要？</w:t>
            </w:r>
          </w:p>
          <w:p w14:paraId="7B0D579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工作中书面沟通能力差可能带来什么影响？</w:t>
            </w:r>
          </w:p>
          <w:p w14:paraId="6689A5E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你认为技术未来会对职场沟通产生什么影响？</w:t>
            </w:r>
          </w:p>
        </w:tc>
      </w:tr>
      <w:tr w14:paraId="0AA8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9C5E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Games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F0DA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游戏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7CA5">
            <w:pPr>
              <w:spacing w:after="0"/>
            </w:pPr>
          </w:p>
        </w:tc>
      </w:tr>
      <w:tr w14:paraId="0C54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A876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University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3DDC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大学中困难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DE3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描述一个你曾经为了改善工作或大学中的某件事而想到的想法。</w:t>
            </w:r>
          </w:p>
          <w:p w14:paraId="2E441908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你应该说：</w:t>
            </w:r>
          </w:p>
          <w:p w14:paraId="74AB70E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你是在什么时候、什么地方想到这个想法的</w:t>
            </w:r>
          </w:p>
          <w:p w14:paraId="05E0561A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你的想法是什么</w:t>
            </w:r>
          </w:p>
          <w:p w14:paraId="40870C1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你把这个想法告诉了谁</w:t>
            </w:r>
          </w:p>
          <w:p w14:paraId="2DCF1512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并解释为什么你认为这个想法会带来改善。</w:t>
            </w:r>
          </w:p>
        </w:tc>
      </w:tr>
      <w:tr w14:paraId="4185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BDCE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Lectures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94AA">
            <w:pPr>
              <w:spacing w:after="0" w:line="300" w:lineRule="auto"/>
              <w:jc w:val="left"/>
            </w:pPr>
            <w:r>
              <w:rPr>
                <w:rFonts w:hint="eastAsia" w:ascii="微软雅黑" w:hAnsi="微软雅黑"/>
                <w:b w:val="0"/>
                <w:sz w:val="20"/>
                <w:lang w:val="en-US" w:eastAsia="zh-CN"/>
              </w:rPr>
              <w:t>印象深刻，</w:t>
            </w:r>
            <w:r>
              <w:rPr>
                <w:rFonts w:ascii="微软雅黑" w:hAnsi="微软雅黑" w:eastAsia="微软雅黑"/>
                <w:b w:val="0"/>
                <w:sz w:val="20"/>
              </w:rPr>
              <w:t>最近听的讲座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75B8">
            <w:pPr>
              <w:spacing w:after="0"/>
            </w:pPr>
          </w:p>
        </w:tc>
      </w:tr>
      <w:tr w14:paraId="1595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0ED9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Celebrations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628E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节日；特殊日子；参加过的一次派对。只记得一点了，就是要说派对时间地点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5977">
            <w:pPr>
              <w:spacing w:after="0"/>
            </w:pPr>
          </w:p>
        </w:tc>
      </w:tr>
      <w:tr w14:paraId="4FB2E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A98A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Machines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324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家中常用电器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FAF9">
            <w:pPr>
              <w:spacing w:after="0"/>
            </w:pPr>
          </w:p>
        </w:tc>
      </w:tr>
      <w:tr w14:paraId="5870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6DA5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Parks / Gardens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B0E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公园；最喜欢的公园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1EFB">
            <w:pPr>
              <w:spacing w:after="0"/>
            </w:pPr>
          </w:p>
        </w:tc>
      </w:tr>
      <w:tr w14:paraId="0785C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D4F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School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932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学校开展的smallbusiness；学校不合理的制度规定；最喜欢的课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26DA">
            <w:pPr>
              <w:spacing w:after="0"/>
            </w:pPr>
          </w:p>
        </w:tc>
      </w:tr>
      <w:tr w14:paraId="2958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CBA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News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66B8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好消息；讲一则新闻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E78D">
            <w:pPr>
              <w:spacing w:after="0"/>
            </w:pPr>
          </w:p>
        </w:tc>
      </w:tr>
      <w:tr w14:paraId="4E41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250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Homes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71E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房子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7D9F">
            <w:pPr>
              <w:spacing w:after="0"/>
            </w:pPr>
          </w:p>
        </w:tc>
      </w:tr>
      <w:tr w14:paraId="2219A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27C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Occasions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9657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影响时刻的一天；特殊日子；难忘一天；记忆深刻的时刻；参加过的一次派对。只记得一点了，就是要说派 对时间地点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65F0">
            <w:pPr>
              <w:spacing w:after="0"/>
            </w:pPr>
          </w:p>
        </w:tc>
      </w:tr>
      <w:tr w14:paraId="7945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42B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B7C6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艺术品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8B1A">
            <w:pPr>
              <w:spacing w:after="0"/>
            </w:pPr>
          </w:p>
        </w:tc>
      </w:tr>
      <w:tr w14:paraId="49BE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6275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Comedy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4B05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喜剧演员；好笑的事情；中国喜剧演员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7DAB">
            <w:pPr>
              <w:spacing w:after="0"/>
            </w:pPr>
          </w:p>
        </w:tc>
      </w:tr>
      <w:tr w14:paraId="64D8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F1E4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Items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8E1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印象 最深的照片；常用物品；你最喜欢的照片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A7B8">
            <w:pPr>
              <w:spacing w:after="0"/>
            </w:pPr>
          </w:p>
        </w:tc>
      </w:tr>
      <w:tr w14:paraId="797A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E26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Sports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A35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经常做的远动；运动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C23E">
            <w:pPr>
              <w:spacing w:after="0"/>
            </w:pPr>
          </w:p>
        </w:tc>
      </w:tr>
      <w:tr w14:paraId="5595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1536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History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388C">
            <w:pPr>
              <w:spacing w:after="0" w:line="300" w:lineRule="auto"/>
              <w:jc w:val="left"/>
            </w:pP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CA9C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保护历史地点</w:t>
            </w:r>
          </w:p>
          <w:p w14:paraId="2E71539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示例问题：</w:t>
            </w:r>
          </w:p>
          <w:p w14:paraId="01B1508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你国家的人怎么看待保护历史建筑？</w:t>
            </w:r>
          </w:p>
          <w:p w14:paraId="3192A78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你认为一个地区有一个有趣的本地历史地点会受益吗？以什么方式？</w:t>
            </w:r>
          </w:p>
          <w:p w14:paraId="5E12F378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你认为未来历史地点或历史建筑会发生什么？为什么？</w:t>
            </w:r>
          </w:p>
          <w:p w14:paraId="35FA00D4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学校里的历史教学</w:t>
            </w:r>
          </w:p>
          <w:p w14:paraId="35D573A0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示例问题：</w:t>
            </w:r>
          </w:p>
          <w:p w14:paraId="02A854C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你上学时历史是怎么教的？</w:t>
            </w:r>
          </w:p>
          <w:p w14:paraId="27C8681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除了在学校，人们还有其他方式学习历史吗？怎么学？</w:t>
            </w:r>
          </w:p>
          <w:p w14:paraId="7DD0E752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你认为历史将来还会是一门学校科目吗？为什么？</w:t>
            </w:r>
          </w:p>
        </w:tc>
      </w:tr>
      <w:tr w14:paraId="3149E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1F84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Experiences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50CE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你去玩过的地方；影响时刻的一天；和长辈的相处经历；好笑的事情；难忘一天；周末 时光和朋友；近些成功的项目（认为最难的部分）；记忆深刻的时刻；描述你早起的一天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424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描述一次你记得很清楚的旅程，例如坐车、坐飞机或坐船。</w:t>
            </w:r>
          </w:p>
          <w:p w14:paraId="2375DB0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你应该说：</w:t>
            </w:r>
          </w:p>
          <w:p w14:paraId="04D2FC9B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你去了哪里</w:t>
            </w:r>
          </w:p>
          <w:p w14:paraId="2C3D722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你是怎么旅行的</w:t>
            </w:r>
          </w:p>
          <w:p w14:paraId="616D90A8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你为什么进行这次旅程</w:t>
            </w:r>
          </w:p>
          <w:p w14:paraId="4012CF8A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并解释你为什么清楚地记得这次旅程。</w:t>
            </w:r>
          </w:p>
          <w:p w14:paraId="7052FB54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描述一项你在工作或学习中成功完成的非常困难的任务。</w:t>
            </w:r>
          </w:p>
          <w:p w14:paraId="5C85AD5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你应该说：</w:t>
            </w:r>
          </w:p>
          <w:p w14:paraId="7D733E7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你做了什么任务</w:t>
            </w:r>
          </w:p>
          <w:p w14:paraId="5E1977DB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为什么这项任务非常困难</w:t>
            </w:r>
          </w:p>
          <w:p w14:paraId="5C4A23F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你是如何完成这项任务的</w:t>
            </w:r>
          </w:p>
          <w:p w14:paraId="2A5D6C7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并解释当你成功完成这项任务时你的感受。</w:t>
            </w:r>
          </w:p>
        </w:tc>
      </w:tr>
      <w:tr w14:paraId="1803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957E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Vacation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F8C2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假期的一天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AF32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旅行</w:t>
            </w:r>
          </w:p>
          <w:p w14:paraId="13D6EAF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你喜欢旅行吗？为什么/为什么不？</w:t>
            </w:r>
          </w:p>
          <w:p w14:paraId="4E5FB75C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你旅行过很多地方吗？为什么/为什么不？</w:t>
            </w:r>
          </w:p>
          <w:p w14:paraId="48F28B01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你认为独自旅行比和别人一起旅行更好吗？为什么？</w:t>
            </w:r>
          </w:p>
          <w:p w14:paraId="3AEE403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你将来想去哪里旅行？为什么？</w:t>
            </w:r>
          </w:p>
          <w:p w14:paraId="60FD0930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你通常怎样度过假期？</w:t>
            </w:r>
          </w:p>
          <w:p w14:paraId="16EC6C16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有没有你特别想去参观的地方？为什么？</w:t>
            </w:r>
          </w:p>
        </w:tc>
      </w:tr>
      <w:tr w14:paraId="3BD9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1D3E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Health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5BA1">
            <w:pPr>
              <w:spacing w:after="0" w:line="300" w:lineRule="auto"/>
              <w:jc w:val="left"/>
            </w:pP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7BA1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健康</w:t>
            </w:r>
          </w:p>
          <w:p w14:paraId="2E0C7C6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吃健康的食物对你重要吗？为什么/为什么不？</w:t>
            </w:r>
          </w:p>
          <w:p w14:paraId="64B3598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如果你感冒了，你会做什么来让自己感觉好一点？为什么？</w:t>
            </w:r>
          </w:p>
          <w:p w14:paraId="3E6B381B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你会关注关于健康的公共信息吗？为什么/为什么不？</w:t>
            </w:r>
          </w:p>
          <w:p w14:paraId="4AF62D9C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你可以做什么来拥有更健康的生活方式？</w:t>
            </w:r>
          </w:p>
          <w:p w14:paraId="1D32587E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保持健康和强壮</w:t>
            </w:r>
          </w:p>
          <w:p w14:paraId="1CC1CDA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示例问题：</w:t>
            </w:r>
          </w:p>
          <w:p w14:paraId="200D198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在你的国家，大多数人做什么来保持健康？</w:t>
            </w:r>
          </w:p>
          <w:p w14:paraId="0FD8685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进行一些规律的体育锻炼对人们有多重要？</w:t>
            </w:r>
          </w:p>
          <w:p w14:paraId="4D5F239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健康与现代生活方式</w:t>
            </w:r>
          </w:p>
          <w:p w14:paraId="2C2C0AF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示例问题：</w:t>
            </w:r>
          </w:p>
          <w:p w14:paraId="180CB75B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为什么有些人认为现代生活方式不健康？</w:t>
            </w:r>
          </w:p>
          <w:p w14:paraId="4BFCC26B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为什么有些人选择过不健康的生活？</w:t>
            </w:r>
          </w:p>
          <w:p w14:paraId="619BFFC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应该由个人还是政府来负责让人们的生活方式健康？</w:t>
            </w:r>
          </w:p>
          <w:p w14:paraId="41F34EB9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应该做些什么来鼓励人们以健康的方式生活？</w:t>
            </w:r>
          </w:p>
        </w:tc>
      </w:tr>
      <w:tr w14:paraId="68001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2301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Studies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52BE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学习中的 困难如何克服；最喜欢的课；大学中困难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D732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描述一项你在工作或学习中成功完成的非常困难的任务。</w:t>
            </w:r>
          </w:p>
          <w:p w14:paraId="54C87942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你应该说：</w:t>
            </w:r>
          </w:p>
          <w:p w14:paraId="485A12BC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你做了什么任务</w:t>
            </w:r>
          </w:p>
          <w:p w14:paraId="772FBBF4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为什么这项任务非常困难</w:t>
            </w:r>
          </w:p>
          <w:p w14:paraId="3C1F2E9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你是如何完成这项任务的</w:t>
            </w:r>
          </w:p>
          <w:p w14:paraId="03492D8C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并解释当你成功完成这项任务时你的感受。</w:t>
            </w:r>
          </w:p>
        </w:tc>
      </w:tr>
      <w:tr w14:paraId="6382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92B6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Advice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6E85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学习中的 困难如何克服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7B69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和别人讨论问题</w:t>
            </w:r>
          </w:p>
          <w:p w14:paraId="522752F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示例问题：</w:t>
            </w:r>
          </w:p>
          <w:p w14:paraId="36975A6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为什么和别人讨论问题是好的？</w:t>
            </w:r>
          </w:p>
          <w:p w14:paraId="4DEDBAF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你认为有问题时和朋友谈而不是和家人谈会更好吗？</w:t>
            </w:r>
          </w:p>
          <w:p w14:paraId="17591C41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把一个问题告诉很多人总是一个好主意吗？</w:t>
            </w:r>
          </w:p>
        </w:tc>
      </w:tr>
      <w:tr w14:paraId="3500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912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Friends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56BE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童年的朋友；周末 时光和朋友；朋友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5D6C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第一部分：朋友</w:t>
            </w:r>
          </w:p>
          <w:p w14:paraId="400F663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你的朋友大多和你同龄，还是年龄不同？为什么？</w:t>
            </w:r>
          </w:p>
          <w:p w14:paraId="0717597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你通常在周中见朋友，还是在周末见朋友？为什么？</w:t>
            </w:r>
          </w:p>
          <w:p w14:paraId="28A74928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你上次见朋友时，你们一起做了什么？</w:t>
            </w:r>
          </w:p>
          <w:p w14:paraId="668C8F2F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朋友在哪些方面对你重要？</w:t>
            </w:r>
          </w:p>
          <w:p w14:paraId="4EC94158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朋友（续）</w:t>
            </w:r>
          </w:p>
          <w:p w14:paraId="09B58C1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你多久和朋友出去一次？为什么/为什么不？</w:t>
            </w:r>
          </w:p>
          <w:p w14:paraId="3CB604BD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告诉我关于你在学校最好的朋友。</w:t>
            </w:r>
          </w:p>
          <w:p w14:paraId="2423DB0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你和邻居相处得友好吗？为什么/为什么不？</w:t>
            </w:r>
          </w:p>
          <w:p w14:paraId="7F9678B8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对你来说，朋友和家人哪个更重要？为什么？</w:t>
            </w:r>
          </w:p>
          <w:p w14:paraId="7B65814B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你的朋友</w:t>
            </w:r>
          </w:p>
          <w:p w14:paraId="11CD3DE1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你更喜欢有一个特别的朋友，还是一群朋友？为什么？</w:t>
            </w:r>
          </w:p>
          <w:p w14:paraId="38D0326A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你最喜欢和朋友做什么？</w:t>
            </w:r>
          </w:p>
          <w:p w14:paraId="300B9D39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你认为和童年认识的朋友保持联系重要吗？为什么/为什么不？</w:t>
            </w:r>
          </w:p>
          <w:p w14:paraId="69D56FB9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什么让一个朋友成为好朋友？</w:t>
            </w:r>
          </w:p>
          <w:p w14:paraId="20C95599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讨论话题：</w:t>
            </w:r>
          </w:p>
          <w:p w14:paraId="0DB6E25A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有些人认为家庭成员对年轻人的影响最重要。另一些人认为朋友的影响最重要。你同意哪一种？解释原因。</w:t>
            </w:r>
          </w:p>
        </w:tc>
      </w:tr>
      <w:tr w14:paraId="524C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F315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Leisure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0087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每周最无聊的时候；周末时光和朋友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FCD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休闲</w:t>
            </w:r>
          </w:p>
          <w:p w14:paraId="6E907322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你有什么爱好或兴趣吗？是什么？</w:t>
            </w:r>
          </w:p>
          <w:p w14:paraId="6669E013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你是如何对这个爱好或兴趣产生兴趣的？</w:t>
            </w:r>
          </w:p>
          <w:p w14:paraId="320EA342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在你的家乡或村庄，空闲时间可以做什么？</w:t>
            </w:r>
          </w:p>
          <w:p w14:paraId="4F5AD669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你通常怎样度过假期？</w:t>
            </w:r>
          </w:p>
          <w:p w14:paraId="57D093EB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有没有你特别想去参观的地方？为什么？</w:t>
            </w:r>
          </w:p>
          <w:p w14:paraId="01E539E9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周末</w:t>
            </w:r>
          </w:p>
          <w:p w14:paraId="4D3DFA2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你通常怎样度过周末？为什么？</w:t>
            </w:r>
          </w:p>
          <w:p w14:paraId="1464A599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周末中你最喜欢哪一部分？为什么？</w:t>
            </w:r>
          </w:p>
          <w:p w14:paraId="7CA86D15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你认为你的周末足够长吗？为什么/为什么不？</w:t>
            </w:r>
          </w:p>
          <w:p w14:paraId="09985447">
            <w:pPr>
              <w:spacing w:after="4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你认为周末有空闲时间有多重要？为什么？</w:t>
            </w:r>
          </w:p>
        </w:tc>
      </w:tr>
      <w:tr w14:paraId="4EBAF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73B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Places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EB07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你去玩过的地方；公园；最喜欢的公园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B40C">
            <w:pPr>
              <w:spacing w:after="0"/>
            </w:pPr>
          </w:p>
        </w:tc>
      </w:tr>
    </w:tbl>
    <w:p w14:paraId="63533389"/>
    <w:sectPr>
      <w:pgSz w:w="15840" w:h="12240" w:orient="landscape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CB347C"/>
    <w:rsid w:val="2749750B"/>
    <w:rsid w:val="4ADB0103"/>
    <w:rsid w:val="596B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2244</Words>
  <Characters>2494</Characters>
  <Lines>0</Lines>
  <Paragraphs>0</Paragraphs>
  <TotalTime>3</TotalTime>
  <ScaleCrop>false</ScaleCrop>
  <LinksUpToDate>false</LinksUpToDate>
  <CharactersWithSpaces>2507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吴浩彬</cp:lastModifiedBy>
  <dcterms:modified xsi:type="dcterms:W3CDTF">2026-05-21T12:16:01Z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eyJoZGlkIjoiZGFkMWQyMjMzNjYxYjQ2N2ExZmEyNjhiNWE3MGVlNmYiLCJ1c2VySWQiOiIxNzI0NzM4OTgzIn0=</vt:lpwstr>
  </property>
  <property fmtid="{D5CDD505-2E9C-101B-9397-08002B2CF9AE}" pid="3" name="KSOProductBuildVer">
    <vt:lpwstr>2052-12.1.0.24034</vt:lpwstr>
  </property>
  <property fmtid="{D5CDD505-2E9C-101B-9397-08002B2CF9AE}" pid="4" name="ICV">
    <vt:lpwstr>1F849434C0FC4C7B90E83643097E6515_12</vt:lpwstr>
  </property>
</Properties>
</file>